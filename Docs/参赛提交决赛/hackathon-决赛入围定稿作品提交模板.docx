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D52B5">
      <w:pPr>
        <w:pStyle w:val="31"/>
        <w:widowControl/>
        <w:rPr>
          <w:rFonts w:hint="default" w:ascii="Times New Roman" w:hAnsi="Times New Roman" w:eastAsia="黑体" w:cs="Times New Roman"/>
          <w:b w:val="0"/>
          <w:bCs w:val="0"/>
          <w:sz w:val="36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36"/>
          <w:szCs w:val="24"/>
        </w:rPr>
        <w:t xml:space="preserve">AI+跨境黑客松巅峰赛 · </w:t>
      </w:r>
      <w:r>
        <w:rPr>
          <w:rFonts w:hint="eastAsia" w:cs="Times New Roman"/>
          <w:b w:val="0"/>
          <w:bCs w:val="0"/>
          <w:sz w:val="36"/>
          <w:szCs w:val="24"/>
          <w:lang w:val="en-US" w:eastAsia="zh-CN"/>
        </w:rPr>
        <w:t>决赛入围定稿模板</w:t>
      </w:r>
    </w:p>
    <w:p w14:paraId="69D6AA85">
      <w:pPr>
        <w:jc w:val="center"/>
      </w:pPr>
      <w:r>
        <w:rPr>
          <w:rFonts w:hint="eastAsia" w:ascii="Times New Roman" w:hAnsi="Times New Roman" w:eastAsia="宋体"/>
          <w:b w:val="0"/>
          <w:color w:val="808080"/>
          <w:sz w:val="20"/>
        </w:rPr>
        <w:t xml:space="preserve">（团队一人提交即可 · </w:t>
      </w:r>
      <w:r>
        <w:rPr>
          <w:rFonts w:hint="eastAsia"/>
          <w:b w:val="0"/>
          <w:color w:val="808080"/>
          <w:sz w:val="20"/>
          <w:lang w:eastAsia="zh-CN"/>
        </w:rPr>
        <w:t>决赛入围定稿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提交截止：</w:t>
      </w:r>
      <w:r>
        <w:rPr>
          <w:rFonts w:hint="eastAsia"/>
          <w:b w:val="0"/>
          <w:color w:val="808080"/>
          <w:sz w:val="20"/>
          <w:lang w:val="en-US" w:eastAsia="zh-CN"/>
        </w:rPr>
        <w:t>10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月</w:t>
      </w:r>
      <w:r>
        <w:rPr>
          <w:rFonts w:hint="eastAsia"/>
          <w:b w:val="0"/>
          <w:color w:val="808080"/>
          <w:sz w:val="20"/>
          <w:lang w:val="en-US" w:eastAsia="zh-CN"/>
        </w:rPr>
        <w:t>8</w:t>
      </w:r>
      <w:bookmarkStart w:id="0" w:name="_GoBack"/>
      <w:bookmarkEnd w:id="0"/>
      <w:r>
        <w:rPr>
          <w:rFonts w:hint="eastAsia" w:ascii="Times New Roman" w:hAnsi="Times New Roman" w:eastAsia="宋体"/>
          <w:b w:val="0"/>
          <w:color w:val="808080"/>
          <w:sz w:val="20"/>
        </w:rPr>
        <w:t>日）</w:t>
      </w:r>
    </w:p>
    <w:p w14:paraId="0F01CCDE">
      <w:r>
        <w:t>————————————————————————————————————————</w:t>
      </w:r>
    </w:p>
    <w:p w14:paraId="14521C7F">
      <w:pPr>
        <w:pStyle w:val="3"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提交说明（请先阅读）</w:t>
      </w:r>
    </w:p>
    <w:p w14:paraId="000980C0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本模板使用 Word 编辑，填写完成后请「另存为 PDF 格式」再提交（文件→另存为→选择PDF）。</w:t>
      </w:r>
    </w:p>
    <w:p w14:paraId="444E17A2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PDF 文件命名：团队名_方案名称_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决赛入围定稿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作品.pdf（例：凌云队_智能上新助手_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决赛入围定稿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作品.pdf）。</w:t>
      </w:r>
    </w:p>
    <w:p w14:paraId="1D8F6D95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提交时请将 PDF 上传至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决赛入围定稿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作品提交表单的对应位置，Demo、代码仓库、演示视频等请以链接形式填写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如存在无法提供在线链接的情况也可本地打包提交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3553F0B5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作品需具备可演示的核心功能，证明方案可实现、可使用、具有业务价值。</w:t>
      </w:r>
    </w:p>
    <w:p w14:paraId="55A54A24">
      <w:pPr>
        <w:pStyle w:val="19"/>
        <w:widowControl/>
        <w:numPr>
          <w:ilvl w:val="0"/>
          <w:numId w:val="7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如有其他补充材料（测试报告、用户反馈等），可附在文档末尾，一并转存为 PDF。</w:t>
      </w:r>
    </w:p>
    <w:p w14:paraId="75BCF907">
      <w:r>
        <w:t>————————————————————————————————————————</w:t>
      </w:r>
    </w:p>
    <w:p w14:paraId="3A66B5DB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团队信息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4A9CD14">
        <w:tc>
          <w:tcPr>
            <w:tcW w:w="2500" w:type="pct"/>
          </w:tcPr>
          <w:p w14:paraId="73845BBB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团队名称</w:t>
            </w:r>
          </w:p>
        </w:tc>
        <w:tc>
          <w:tcPr>
            <w:tcW w:w="2500" w:type="pct"/>
          </w:tcPr>
          <w:p w14:paraId="309B0BF3">
            <w:pPr>
              <w:spacing w:after="0" w:line="240" w:lineRule="auto"/>
            </w:pPr>
          </w:p>
        </w:tc>
      </w:tr>
      <w:tr w14:paraId="1951E031">
        <w:tc>
          <w:tcPr>
            <w:tcW w:w="2500" w:type="pct"/>
          </w:tcPr>
          <w:p w14:paraId="129129A4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队长姓名</w:t>
            </w:r>
          </w:p>
        </w:tc>
        <w:tc>
          <w:tcPr>
            <w:tcW w:w="2500" w:type="pct"/>
          </w:tcPr>
          <w:p w14:paraId="29BA7B38">
            <w:pPr>
              <w:spacing w:after="0" w:line="240" w:lineRule="auto"/>
            </w:pPr>
          </w:p>
        </w:tc>
      </w:tr>
      <w:tr w14:paraId="78D81CE9">
        <w:tc>
          <w:tcPr>
            <w:tcW w:w="2500" w:type="pct"/>
          </w:tcPr>
          <w:p w14:paraId="1C338309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联系电话</w:t>
            </w:r>
          </w:p>
        </w:tc>
        <w:tc>
          <w:tcPr>
            <w:tcW w:w="2500" w:type="pct"/>
          </w:tcPr>
          <w:p w14:paraId="71EED882">
            <w:pPr>
              <w:spacing w:after="0" w:line="240" w:lineRule="auto"/>
            </w:pPr>
          </w:p>
        </w:tc>
      </w:tr>
      <w:tr w14:paraId="419232A2">
        <w:tc>
          <w:tcPr>
            <w:tcW w:w="2500" w:type="pct"/>
          </w:tcPr>
          <w:p w14:paraId="557ABE7C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联系邮箱</w:t>
            </w:r>
          </w:p>
        </w:tc>
        <w:tc>
          <w:tcPr>
            <w:tcW w:w="2500" w:type="pct"/>
          </w:tcPr>
          <w:p w14:paraId="3193F0CD">
            <w:pPr>
              <w:spacing w:after="0" w:line="240" w:lineRule="auto"/>
            </w:pPr>
          </w:p>
        </w:tc>
      </w:tr>
      <w:tr w14:paraId="71A36804">
        <w:tc>
          <w:tcPr>
            <w:tcW w:w="2500" w:type="pct"/>
          </w:tcPr>
          <w:p w14:paraId="39D1349F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全体成员</w:t>
            </w:r>
          </w:p>
        </w:tc>
        <w:tc>
          <w:tcPr>
            <w:tcW w:w="2500" w:type="pct"/>
          </w:tcPr>
          <w:p w14:paraId="4B180750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（可列多行：姓名 / 角色）</w:t>
            </w:r>
          </w:p>
        </w:tc>
      </w:tr>
    </w:tbl>
    <w:p w14:paraId="28D8F1FE">
      <w:r>
        <w:t>————————————————————————————————————————</w:t>
      </w:r>
    </w:p>
    <w:p w14:paraId="3B39D166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参赛信息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FA200A">
        <w:tc>
          <w:tcPr>
            <w:tcW w:w="2500" w:type="pct"/>
          </w:tcPr>
          <w:p w14:paraId="65AEB2D5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参赛场景</w:t>
            </w:r>
          </w:p>
        </w:tc>
        <w:tc>
          <w:tcPr>
            <w:tcW w:w="2500" w:type="pct"/>
          </w:tcPr>
          <w:p w14:paraId="7F7E7A70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（AI智能上新 / AI智能营销 / AI市场洞察 ）</w:t>
            </w:r>
          </w:p>
        </w:tc>
      </w:tr>
      <w:tr w14:paraId="2C596BEC">
        <w:tc>
          <w:tcPr>
            <w:tcW w:w="2500" w:type="pct"/>
          </w:tcPr>
          <w:p w14:paraId="4E0E2CF6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方案名称</w:t>
            </w:r>
          </w:p>
        </w:tc>
        <w:tc>
          <w:tcPr>
            <w:tcW w:w="2500" w:type="pct"/>
          </w:tcPr>
          <w:p w14:paraId="7A0A5150">
            <w:pPr>
              <w:spacing w:after="0" w:line="240" w:lineRule="auto"/>
            </w:pPr>
          </w:p>
        </w:tc>
      </w:tr>
      <w:tr w14:paraId="60D7E479">
        <w:tc>
          <w:tcPr>
            <w:tcW w:w="2500" w:type="pct"/>
          </w:tcPr>
          <w:p w14:paraId="30B44E3B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一句话定义</w:t>
            </w:r>
          </w:p>
        </w:tc>
        <w:tc>
          <w:tcPr>
            <w:tcW w:w="2500" w:type="pct"/>
          </w:tcPr>
          <w:p w14:paraId="3CCE16F2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（为谁解决什么问题，核心价值）</w:t>
            </w:r>
          </w:p>
        </w:tc>
      </w:tr>
    </w:tbl>
    <w:p w14:paraId="24B1FDA5">
      <w:r>
        <w:t>————————————————————————————————————————</w:t>
      </w:r>
    </w:p>
    <w:p w14:paraId="409919D4">
      <w:pPr>
        <w:pStyle w:val="3"/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业务价值与市场分析</w:t>
      </w:r>
      <w:r>
        <w:rPr>
          <w:rFonts w:hint="eastAsia"/>
        </w:rPr>
        <w:t>（业务侧评审重点）</w:t>
      </w:r>
    </w:p>
    <w:p w14:paraId="6301EA07">
      <w:r>
        <w:rPr>
          <w:rFonts w:hint="eastAsia"/>
        </w:rPr>
        <w:t>本部分是业务侧评审的核心依据，请重点描述方案的商业价值与应用前景，让评委理解你的项目为什么值得做。</w:t>
      </w:r>
    </w:p>
    <w:p w14:paraId="6C36C0AB">
      <w:r>
        <w:rPr>
          <w:rFonts w:hint="eastAsia"/>
          <w:lang w:val="en-US" w:eastAsia="zh-CN"/>
        </w:rPr>
        <w:t>2</w:t>
      </w:r>
      <w:r>
        <w:rPr>
          <w:rFonts w:hint="eastAsia"/>
        </w:rPr>
        <w:t>.1 目标用户与业务痛点</w:t>
      </w:r>
    </w:p>
    <w:p w14:paraId="050094B9">
      <w:r>
        <w:rPr>
          <w:rFonts w:hint="eastAsia"/>
        </w:rPr>
        <w:t>（谁会使用你的方案？他们是谁？当前面临什么业务痛点？这些问题有多严重、多普遍？）</w:t>
      </w:r>
    </w:p>
    <w:p w14:paraId="48A2618A"/>
    <w:p w14:paraId="53FE4094">
      <w:r>
        <w:rPr>
          <w:rFonts w:hint="eastAsia"/>
          <w:lang w:val="en-US" w:eastAsia="zh-CN"/>
        </w:rPr>
        <w:t>2</w:t>
      </w:r>
      <w:r>
        <w:rPr>
          <w:rFonts w:hint="eastAsia"/>
        </w:rPr>
        <w:t>.2 应用场景与使用流程</w:t>
      </w:r>
    </w:p>
    <w:p w14:paraId="354EFED0">
      <w:r>
        <w:rPr>
          <w:rFonts w:hint="eastAsia"/>
        </w:rPr>
        <w:t>（方案在什么业务场景下使用？用户从接触到使用的完整流程是怎样的？核心使用链路是什么？）</w:t>
      </w:r>
    </w:p>
    <w:p w14:paraId="29F01891"/>
    <w:p w14:paraId="16FBAD86">
      <w:r>
        <w:rPr>
          <w:rFonts w:hint="eastAsia"/>
          <w:lang w:val="en-US" w:eastAsia="zh-CN"/>
        </w:rPr>
        <w:t>2</w:t>
      </w:r>
      <w:r>
        <w:rPr>
          <w:rFonts w:hint="eastAsia"/>
        </w:rPr>
        <w:t>.3 商业价值与预期效果</w:t>
      </w:r>
    </w:p>
    <w:p w14:paraId="3C3DD11B">
      <w:r>
        <w:rPr>
          <w:rFonts w:hint="eastAsia"/>
        </w:rPr>
        <w:t>（方案能给用户带来什么价值？如降本增效、营收增长、体验提升等，尽量用可量化指标描述：如"节省时间50%""人力成本降低40%"等）</w:t>
      </w:r>
    </w:p>
    <w:p w14:paraId="62F33B5D"/>
    <w:p w14:paraId="6DD64AE4">
      <w:r>
        <w:rPr>
          <w:rFonts w:hint="eastAsia"/>
          <w:lang w:val="en-US" w:eastAsia="zh-CN"/>
        </w:rPr>
        <w:t>2</w:t>
      </w:r>
      <w:r>
        <w:rPr>
          <w:rFonts w:hint="eastAsia"/>
        </w:rPr>
        <w:t>.4 市场前景与落地可行性</w:t>
      </w:r>
    </w:p>
    <w:p w14:paraId="66B3A1DF">
      <w:r>
        <w:rPr>
          <w:rFonts w:hint="eastAsia"/>
        </w:rPr>
        <w:t>（目标市场规模与增长趋势如何？方案的商业模式是什么？如何推广落地？是否具备规模化复制的潜力？）</w:t>
      </w:r>
    </w:p>
    <w:p w14:paraId="6FC108D8"/>
    <w:p w14:paraId="1FF2043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产品功能与使用说明</w:t>
      </w:r>
    </w:p>
    <w:p w14:paraId="1FAEDF2E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产品简介</w:t>
      </w:r>
    </w:p>
    <w:p w14:paraId="778A59D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（用3-5句话介绍产品是什么、解决了什么业务问题、目标用户是谁）</w:t>
      </w:r>
    </w:p>
    <w:p w14:paraId="55AD4EBB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核心功能清单</w:t>
      </w:r>
    </w:p>
    <w:p w14:paraId="089BB0BF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1. </w:t>
      </w:r>
    </w:p>
    <w:p w14:paraId="6C9DCF6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2. </w:t>
      </w:r>
    </w:p>
    <w:p w14:paraId="4FBA7A1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3. </w:t>
      </w:r>
    </w:p>
    <w:p w14:paraId="27A6F3A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使用说明</w:t>
      </w:r>
    </w:p>
    <w:p w14:paraId="09BAEC9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（如何安装、运行、操作，可配截图）</w:t>
      </w:r>
    </w:p>
    <w:p w14:paraId="2DF0A6CC">
      <w:r>
        <w:t>————————————————————————————————————————</w:t>
      </w:r>
    </w:p>
    <w:p w14:paraId="2E968BA9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技术架构及调用模型说明</w:t>
      </w:r>
    </w:p>
    <w:p w14:paraId="2C0ACC02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系统架构图</w:t>
      </w:r>
    </w:p>
    <w:p w14:paraId="1A0BF9A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（插入架构图/流程图，或文字描述系统模块组成）</w:t>
      </w:r>
    </w:p>
    <w:p w14:paraId="5B360B9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调用的阿里云百炼模型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B8252B">
        <w:tc>
          <w:tcPr>
            <w:tcW w:w="1666" w:type="pct"/>
          </w:tcPr>
          <w:p w14:paraId="06EBCAA6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模型标识</w:t>
            </w:r>
          </w:p>
        </w:tc>
        <w:tc>
          <w:tcPr>
            <w:tcW w:w="1666" w:type="pct"/>
          </w:tcPr>
          <w:p w14:paraId="286DDD3D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1666" w:type="pct"/>
          </w:tcPr>
          <w:p w14:paraId="16FB22E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调用方式/链接链</w:t>
            </w:r>
          </w:p>
        </w:tc>
      </w:tr>
      <w:tr w14:paraId="577B9FF0">
        <w:tc>
          <w:tcPr>
            <w:tcW w:w="1666" w:type="pct"/>
          </w:tcPr>
          <w:p w14:paraId="5C11413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例：qwen/qwen3.7-max</w:t>
            </w:r>
          </w:p>
        </w:tc>
        <w:tc>
          <w:tcPr>
            <w:tcW w:w="1666" w:type="pct"/>
          </w:tcPr>
          <w:p w14:paraId="52BD3232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文案生成</w:t>
            </w:r>
          </w:p>
        </w:tc>
        <w:tc>
          <w:tcPr>
            <w:tcW w:w="1666" w:type="pct"/>
          </w:tcPr>
          <w:p w14:paraId="53561658">
            <w:pPr>
              <w:spacing w:after="0" w:line="240" w:lineRule="auto"/>
            </w:pPr>
          </w:p>
        </w:tc>
      </w:tr>
      <w:tr w14:paraId="263B1A54">
        <w:tc>
          <w:tcPr>
            <w:tcW w:w="1666" w:type="pct"/>
          </w:tcPr>
          <w:p w14:paraId="25546A14">
            <w:pPr>
              <w:spacing w:after="0" w:line="240" w:lineRule="auto"/>
            </w:pPr>
          </w:p>
        </w:tc>
        <w:tc>
          <w:tcPr>
            <w:tcW w:w="1666" w:type="pct"/>
          </w:tcPr>
          <w:p w14:paraId="351D9816">
            <w:pPr>
              <w:spacing w:after="0" w:line="240" w:lineRule="auto"/>
            </w:pPr>
          </w:p>
        </w:tc>
        <w:tc>
          <w:tcPr>
            <w:tcW w:w="1666" w:type="pct"/>
          </w:tcPr>
          <w:p w14:paraId="4D3D8F51">
            <w:pPr>
              <w:spacing w:after="0" w:line="240" w:lineRule="auto"/>
            </w:pPr>
          </w:p>
        </w:tc>
      </w:tr>
      <w:tr w14:paraId="5FDBF408">
        <w:tc>
          <w:tcPr>
            <w:tcW w:w="1666" w:type="pct"/>
          </w:tcPr>
          <w:p w14:paraId="7D7D9137">
            <w:pPr>
              <w:spacing w:after="0" w:line="240" w:lineRule="auto"/>
            </w:pPr>
          </w:p>
        </w:tc>
        <w:tc>
          <w:tcPr>
            <w:tcW w:w="1666" w:type="pct"/>
          </w:tcPr>
          <w:p w14:paraId="195DE945">
            <w:pPr>
              <w:spacing w:after="0" w:line="240" w:lineRule="auto"/>
            </w:pPr>
          </w:p>
        </w:tc>
        <w:tc>
          <w:tcPr>
            <w:tcW w:w="1666" w:type="pct"/>
          </w:tcPr>
          <w:p w14:paraId="0AD1DB22">
            <w:pPr>
              <w:spacing w:after="0" w:line="240" w:lineRule="auto"/>
            </w:pPr>
          </w:p>
        </w:tc>
      </w:tr>
    </w:tbl>
    <w:p w14:paraId="015BE43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</w:rPr>
      </w:pPr>
      <w:r>
        <w:rPr>
          <w:rFonts w:hint="eastAsia" w:ascii="Times New Roman" w:hAnsi="Times New Roman" w:eastAsia="黑体" w:cs="Times New Roman"/>
          <w:b w:val="0"/>
          <w:bCs w:val="0"/>
          <w:sz w:val="30"/>
          <w:szCs w:val="32"/>
        </w:rPr>
        <w:t>技术组件说明</w:t>
      </w:r>
    </w:p>
    <w:p w14:paraId="37F70E7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（前端技术栈 / 后端技术栈 / 数据库 / 向量库 / Agent框架或工作流 / 数据处理方式等）</w:t>
      </w:r>
    </w:p>
    <w:p w14:paraId="3FEC0D6B">
      <w:r>
        <w:t>————————————————————————————————————————</w:t>
      </w:r>
    </w:p>
    <w:p w14:paraId="48D39D41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项目开发及阶段成果说明</w:t>
      </w:r>
    </w:p>
    <w:p w14:paraId="655951C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（简述开发过程、目前已完成的功能、遇到的挑战及解决方案、后续迭代计划）</w:t>
      </w:r>
    </w:p>
    <w:p w14:paraId="093458C5">
      <w:r>
        <w:t>————————————————————————————————————————</w:t>
      </w:r>
    </w:p>
    <w:p w14:paraId="7E852DB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提交物清单（勾选确认）</w:t>
      </w:r>
    </w:p>
    <w:p w14:paraId="536C28F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项目开发及阶段成果说明（本模板第五部分）</w:t>
      </w:r>
    </w:p>
    <w:p w14:paraId="33C269DD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测试账号或体验地址（如适用）：</w:t>
      </w:r>
    </w:p>
    <w:p w14:paraId="3F6EF13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产品演示视频链接（B站/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CSDN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，建议3-5分钟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优先线上链接，无法线上则打包 zip）：</w:t>
      </w:r>
    </w:p>
    <w:p w14:paraId="67AAC5BE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GitCode 代码仓库地址（可选：私有仓库+授权评审可见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授权给账号：air__Heaven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，或不填用Demo验证）：</w:t>
      </w:r>
    </w:p>
    <w:p w14:paraId="56D1E0D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技术架构及调用模型的使用说明（本模板第四部分）</w:t>
      </w:r>
    </w:p>
    <w:p w14:paraId="2BD485A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产品功能与使用说明（本模板第三部分）</w:t>
      </w:r>
    </w:p>
    <w:p w14:paraId="6C77DB0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☐ 可运行的产品 Demo / 核心功能原型（优先线上链接，无法线上则打包 zip）</w:t>
      </w:r>
    </w:p>
    <w:p w14:paraId="3ADC4DDD">
      <w:r>
        <w:t>————————————————————————————————————————</w:t>
      </w:r>
    </w:p>
    <w:p w14:paraId="51A5399C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注意事项</w:t>
      </w:r>
    </w:p>
    <w:p w14:paraId="39742120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本模板编辑完成后，请务必「另存为 PDF 格式」再提交。</w:t>
      </w:r>
    </w:p>
    <w:p w14:paraId="62FBA70F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PDF 命名：团队名_方案名称_</w:t>
      </w:r>
      <w:r>
        <w:rPr>
          <w:rFonts w:hint="eastAsia" w:cs="Times New Roman"/>
          <w:b w:val="0"/>
          <w:bCs w:val="0"/>
          <w:sz w:val="24"/>
          <w:szCs w:val="24"/>
          <w:lang w:eastAsia="zh-CN"/>
        </w:rPr>
        <w:t>决赛入围定稿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作品.pdf</w:t>
      </w:r>
    </w:p>
    <w:p w14:paraId="64C5D729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演示视频建议控制在 3-5 分钟，展示核心业务流程即可。</w:t>
      </w:r>
    </w:p>
    <w:p w14:paraId="1C937C1F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作品不一定需要达到正式商业产品标准，但需证明方案可实现、可使用、具有业务价值。</w:t>
      </w:r>
    </w:p>
    <w:p w14:paraId="5D0C8B7D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如有其他补充材料，可附在文档末尾一并转存 PDF。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A17A8B"/>
    <w:multiLevelType w:val="singleLevel"/>
    <w:tmpl w:val="E5A17A8B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98DC2F9"/>
    <w:multiLevelType w:val="singleLevel"/>
    <w:tmpl w:val="198DC2F9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8">
    <w:nsid w:val="41C00401"/>
    <w:multiLevelType w:val="singleLevel"/>
    <w:tmpl w:val="41C0040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4A74C3FA"/>
    <w:multiLevelType w:val="singleLevel"/>
    <w:tmpl w:val="4A74C3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7BEA8E58"/>
    <w:multiLevelType w:val="singleLevel"/>
    <w:tmpl w:val="7BEA8E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5D07FF"/>
    <w:rsid w:val="DE7BAB76"/>
    <w:rsid w:val="DE7BFBBF"/>
    <w:rsid w:val="DFFFF97A"/>
    <w:rsid w:val="EE3F23F8"/>
    <w:rsid w:val="F3FD131F"/>
    <w:rsid w:val="F9FE2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50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37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39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6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3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7">
    <w:name w:val="Heading 4 Char"/>
    <w:basedOn w:val="132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38">
    <w:name w:val="Heading 7 Char"/>
    <w:basedOn w:val="132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39">
    <w:name w:val="Heading 5 Char"/>
    <w:basedOn w:val="132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paragraph" w:styleId="140">
    <w:name w:val="List Paragraph"/>
    <w:basedOn w:val="1"/>
    <w:qFormat/>
    <w:uiPriority w:val="34"/>
    <w:pPr>
      <w:ind w:left="720"/>
      <w:contextualSpacing/>
    </w:pPr>
  </w:style>
  <w:style w:type="character" w:customStyle="1" w:styleId="141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42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3">
    <w:name w:val="Intense Quote"/>
    <w:basedOn w:val="1"/>
    <w:next w:val="1"/>
    <w:link w:val="144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Intense Quote Char"/>
    <w:basedOn w:val="132"/>
    <w:link w:val="143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Body Text 3 Char"/>
    <w:basedOn w:val="132"/>
    <w:link w:val="17"/>
    <w:uiPriority w:val="99"/>
    <w:rPr>
      <w:sz w:val="16"/>
      <w:szCs w:val="16"/>
    </w:rPr>
  </w:style>
  <w:style w:type="paragraph" w:styleId="14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Header Char"/>
    <w:basedOn w:val="132"/>
    <w:link w:val="25"/>
    <w:uiPriority w:val="99"/>
  </w:style>
  <w:style w:type="character" w:customStyle="1" w:styleId="149">
    <w:name w:val="Heading 3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0">
    <w:name w:val="Heading 1 Char"/>
    <w:basedOn w:val="132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51">
    <w:name w:val="Quote Char"/>
    <w:basedOn w:val="132"/>
    <w:link w:val="14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3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54">
    <w:name w:val="Heading 2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5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6">
    <w:name w:val="Footer Char"/>
    <w:basedOn w:val="132"/>
    <w:link w:val="24"/>
    <w:uiPriority w:val="99"/>
  </w:style>
  <w:style w:type="character" w:customStyle="1" w:styleId="157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8">
    <w:name w:val="Heading 9 Char"/>
    <w:basedOn w:val="132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59">
    <w:name w:val="Heading 6 Char"/>
    <w:basedOn w:val="132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60">
    <w:name w:val="Title Char"/>
    <w:basedOn w:val="132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1">
    <w:name w:val="Heading 8 Char"/>
    <w:basedOn w:val="132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2">
    <w:name w:val="Body Text Char"/>
    <w:basedOn w:val="132"/>
    <w:uiPriority w:val="99"/>
  </w:style>
  <w:style w:type="character" w:customStyle="1" w:styleId="163">
    <w:name w:val="Subtitle Char"/>
    <w:basedOn w:val="132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2026-09-03T08:22:00Z</dcterms:created>
  <dc:creator>Data</dc:creator>
  <cp:lastModifiedBy>明日边缘</cp:lastModifiedBy>
  <dcterms:modified xsi:type="dcterms:W3CDTF">2026-09-24T12:57:46Z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11D5570FE77FDE9206ACB46AEF3CED64_43</vt:lpwstr>
  </property>
</Properties>
</file>